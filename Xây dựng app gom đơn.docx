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FD5CE">
      <w:pPr>
        <w:rPr>
          <w:rFonts w:hint="default"/>
          <w:lang w:val="en-US"/>
        </w:rPr>
      </w:pPr>
      <w:r>
        <w:rPr>
          <w:rFonts w:hint="default"/>
          <w:lang w:val="en-US"/>
        </w:rPr>
        <w:t>Xây dựng app gom đơn: Ứng dụng Gom Đơn được xây dựng nhằm tự động hóa việc gom các đơn hàng nhỏ lẻ của những người trong cùng một khu vực (bán kính 500m - 1km) thành một Đơn hàng tổng số lượng lớn</w:t>
      </w:r>
    </w:p>
    <w:p w14:paraId="1EA5DB1A">
      <w:pPr>
        <w:rPr>
          <w:rFonts w:hint="default"/>
          <w:lang w:val="en-US"/>
        </w:rPr>
      </w:pPr>
      <w:r>
        <w:rPr>
          <w:rFonts w:hint="default"/>
          <w:lang w:val="en-US"/>
        </w:rPr>
        <w:t>Các actor: khách hàng, tài xế, quản trị viên, chủ quán, hệ thống, api thanh toán</w:t>
      </w:r>
    </w:p>
    <w:p w14:paraId="2050E45B">
      <w:pPr>
        <w:rPr>
          <w:rFonts w:hint="default"/>
          <w:lang w:val="en-US"/>
        </w:rPr>
      </w:pPr>
      <w:r>
        <w:rPr>
          <w:rFonts w:hint="default"/>
          <w:lang w:val="en-US"/>
        </w:rPr>
        <w:t>Các use case:</w:t>
      </w:r>
    </w:p>
    <w:p w14:paraId="48BE4373"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Đăng kí/ đăng nhập: </w:t>
      </w:r>
    </w:p>
    <w:p w14:paraId="724E5AC0">
      <w:pPr>
        <w:numPr>
          <w:numId w:val="0"/>
        </w:numPr>
        <w:ind w:left="420" w:leftChars="0"/>
        <w:rPr>
          <w:rFonts w:hint="default"/>
          <w:lang w:val="en-US"/>
        </w:rPr>
      </w:pPr>
      <w:r>
        <w:rPr>
          <w:rFonts w:hint="default"/>
          <w:lang w:val="en-US"/>
        </w:rPr>
        <w:t>tài khoản khách hàng: sdt, vị trí khi vào</w:t>
      </w:r>
      <w:bookmarkStart w:id="0" w:name="_GoBack"/>
      <w:bookmarkEnd w:id="0"/>
      <w:r>
        <w:rPr>
          <w:rFonts w:hint="default"/>
          <w:lang w:val="en-US"/>
        </w:rPr>
        <w:t xml:space="preserve"> app, tên</w:t>
      </w:r>
    </w:p>
    <w:p w14:paraId="2BCA717A">
      <w:pPr>
        <w:numPr>
          <w:numId w:val="0"/>
        </w:numPr>
        <w:ind w:left="420" w:leftChars="0"/>
        <w:rPr>
          <w:rFonts w:hint="default"/>
          <w:lang w:val="en-US"/>
        </w:rPr>
      </w:pPr>
    </w:p>
    <w:p w14:paraId="50C2B2A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6E89D0FE"/>
    <w:multiLevelType w:val="multilevel"/>
    <w:tmpl w:val="6E89D0F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E201A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6FE201A9"/>
    <w:rsid w:val="70C8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Segoe UI" w:hAnsi="Segoe UI" w:eastAsiaTheme="minorEastAsia" w:cstheme="minorBidi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2026-07-07T02:15:00Z</dcterms:created>
  <dc:creator>Nguyễn Nguyễn</dc:creator>
  <cp:lastModifiedBy>Nguyễn Nguyễn</cp:lastModifiedBy>
  <dcterms:modified xsi:type="dcterms:W3CDTF">2026-07-07T02:49:27Z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CC12016EBB5D4C6395B873D18BF77F1F_11</vt:lpwstr>
  </property>
  <property fmtid="{D5CDD505-2E9C-101B-9397-08002B2CF9AE}" pid="4" name="KSOTemplateDocerSaveRecord">
    <vt:lpwstr>eyJoZGlkIjoiMGNiNGVlMjIyNzJiMjBhMTk5NTk2OTg4YjUwYzBjMmEiLCJ1c2VySWQiOiIxMzkxODY5MDk0MDI4In0=</vt:lpwstr>
  </property>
</Properties>
</file>